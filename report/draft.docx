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DB16F">
      <w:pPr>
        <w:rPr>
          <w:rFonts w:hint="default"/>
        </w:rPr>
      </w:pPr>
      <w:bookmarkStart w:id="0" w:name="_GoBack"/>
      <w:bookmarkEnd w:id="0"/>
    </w:p>
    <w:sectPr>
      <w:footerReference r:id="rId5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6CFE5">
    <w:pPr>
      <w:pStyle w:val="3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CF75B4">
                          <w:pPr>
                            <w:pStyle w:val="3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CF75B4">
                    <w:pPr>
                      <w:pStyle w:val="3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DEAB2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56DEAB22"/>
    <w:rsid w:val="5B9F5CB7"/>
    <w:rsid w:val="737FB89B"/>
    <w:rsid w:val="75EF7AE4"/>
    <w:rsid w:val="7EF34664"/>
    <w:rsid w:val="AFE92AEB"/>
    <w:rsid w:val="D71F3E98"/>
    <w:rsid w:val="E9BC9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240" w:lineRule="auto"/>
      <w:jc w:val="both"/>
    </w:pPr>
    <w:rPr>
      <w:rFonts w:ascii="Times New Roman" w:hAnsi="Times New Roman" w:eastAsia="SimSun" w:cs="Wingdings"/>
      <w:sz w:val="24"/>
      <w:szCs w:val="20"/>
      <w:lang w:val="en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2026-05-01T21:05:00Z</dcterms:created>
  <dc:creator>Quoc Vo</dc:creator>
  <cp:lastModifiedBy>Quoc Vo</cp:lastModifiedBy>
  <dcterms:modified xsi:type="dcterms:W3CDTF">2026-05-02T22:28:42Z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DA721F39C378ECC435B3F469FFEF8576_41</vt:lpwstr>
  </property>
</Properties>
</file>